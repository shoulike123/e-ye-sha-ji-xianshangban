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21E6">
      <w:pPr>
        <w:spacing w:after="80"/>
        <w:jc w:val="center"/>
      </w:pPr>
      <w:r>
        <w:rPr>
          <w:rFonts w:ascii="微软雅黑" w:hAnsi="微软雅黑" w:eastAsia="微软雅黑"/>
          <w:b/>
          <w:sz w:val="44"/>
        </w:rPr>
        <w:t>杀手进化效果：理解与疑惑</w:t>
      </w:r>
    </w:p>
    <w:p w14:paraId="16E816E3">
      <w:pPr>
        <w:spacing w:after="32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恶夜杀机　·　2026-09-13　·　供核对后实现</w:t>
      </w:r>
    </w:p>
    <w:p w14:paraId="4AFEA88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这份文档只写两件事：我现在怎么理解三张进化牌，以及哪些地方牌面不够用、必须你拍板。没有写进引擎的效果，我一律先当「还没做」；不会按猜测去实现。</w:t>
      </w:r>
    </w:p>
    <w:p w14:paraId="74D638A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牌面原文来自 Image/Killers 下三张「进化牌.png」。用语按我们线上规则：写「求生者」，不写「幸存者」。伤害、惊吓、封堵等词，按现有引擎的含义来对照。</w:t>
      </w:r>
    </w:p>
    <w:p w14:paraId="66CD1C12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一、总规则（已听你说过、我按这个理解）</w:t>
      </w:r>
    </w:p>
    <w:p w14:paraId="6DCB703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1. 杀手开局就是 1 级，立刻拥有 1 级效果。不是升到 2 级才开始生效。</w:t>
      </w:r>
    </w:p>
    <w:p w14:paraId="29835C1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2. 每次升级只多拿「新这一级」的效果。1～4 级已经拿到的效果全部保留，叠加，不是替换。</w:t>
      </w:r>
    </w:p>
    <w:p w14:paraId="6CDFAE9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3. 升到 5 级时，1～5 级效果同时在。</w:t>
      </w:r>
    </w:p>
    <w:p w14:paraId="782E25D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4. 进化本身不加力量。只有进化牌该级写了「力量 +N」才改力量。</w:t>
      </w:r>
    </w:p>
    <w:p w14:paraId="581DBFF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5. 锁定牌仍按牌上的入手等级发到手：屠夫「残酷暴怒」3 级、谋杀者「死亡盛放」3 级、幽魂「生命吸取」4 级。入手后当普通手牌。</w:t>
      </w:r>
    </w:p>
    <w:p w14:paraId="2427849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6. 进化时机：杀手摸牌堆已经空了、还要再摸时，才洗弃牌并升一级。弃光牌堆本身不进化。等级上限 5。</w:t>
      </w:r>
    </w:p>
    <w:p w14:paraId="713A2BD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7. 遭遇里杀手用卡牌加攻（例如谋杀者「尾随」本次 +1）：只有第一次攻击能选。选过一次（打牌或不加）就不能再选。本次加攻只算第一次；打第二名时失效。永久力量不受影响。</w:t>
      </w:r>
    </w:p>
    <w:p w14:paraId="562763E1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二、牌面原文（按图抄录）</w:t>
      </w:r>
    </w:p>
    <w:p w14:paraId="591AB52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左下角大数字是起始力量，不是进化效果：屠夫 5、幽魂 2、谋杀者 4。底栏是牌组构成，也不是进化效果。等级写「/」表示这一级没有效果。</w:t>
      </w:r>
    </w:p>
    <w:p w14:paraId="79FF5A2C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屠夫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F50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8E8"/>
          </w:tcPr>
          <w:p w14:paraId="176586F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w="4759" w:type="dxa"/>
            <w:shd w:val="clear" w:color="auto" w:fill="E8E8E8"/>
          </w:tcPr>
          <w:p w14:paraId="6F5AB21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牌面</w:t>
            </w:r>
          </w:p>
        </w:tc>
      </w:tr>
      <w:tr w14:paraId="68CC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58A004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759" w:type="dxa"/>
          </w:tcPr>
          <w:p w14:paraId="5CF9885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／（无效果）</w:t>
            </w:r>
          </w:p>
        </w:tc>
      </w:tr>
      <w:tr w14:paraId="5AD9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BFFF52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759" w:type="dxa"/>
          </w:tcPr>
          <w:p w14:paraId="779910A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力量 +1</w:t>
            </w:r>
          </w:p>
        </w:tc>
      </w:tr>
      <w:tr w14:paraId="3DBF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C37341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759" w:type="dxa"/>
          </w:tcPr>
          <w:p w14:paraId="5079F0E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解锁「残酷暴怒」</w:t>
            </w:r>
          </w:p>
        </w:tc>
      </w:tr>
      <w:tr w14:paraId="18AB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1903DD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759" w:type="dxa"/>
          </w:tcPr>
          <w:p w14:paraId="00601FA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「链锯轰鸣」成为快速（闪电标记）</w:t>
            </w:r>
          </w:p>
        </w:tc>
      </w:tr>
      <w:tr w14:paraId="10E6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158208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759" w:type="dxa"/>
          </w:tcPr>
          <w:p w14:paraId="6760BB0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发生遭遇时，在攻击前伤害地点中的所有目标</w:t>
            </w:r>
          </w:p>
        </w:tc>
      </w:tr>
    </w:tbl>
    <w:p w14:paraId="3C8063BF">
      <w:pPr>
        <w:spacing w:after="80"/>
      </w:pPr>
    </w:p>
    <w:p w14:paraId="13040915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幽魂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A8B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8E8"/>
          </w:tcPr>
          <w:p w14:paraId="1CE3F6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w="4759" w:type="dxa"/>
            <w:shd w:val="clear" w:color="auto" w:fill="E8E8E8"/>
          </w:tcPr>
          <w:p w14:paraId="43024EC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牌面</w:t>
            </w:r>
          </w:p>
        </w:tc>
      </w:tr>
      <w:tr w14:paraId="5367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22F22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759" w:type="dxa"/>
          </w:tcPr>
          <w:p w14:paraId="5E7ABB2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发生遭遇时，【惊吓】地点中的所有目标</w:t>
            </w:r>
          </w:p>
        </w:tc>
      </w:tr>
      <w:tr w14:paraId="370A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305A2C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759" w:type="dxa"/>
          </w:tcPr>
          <w:p w14:paraId="19D35DA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在使用「呼啸而过」后，你可以弃掉 2 张卡牌来【搜索】</w:t>
            </w:r>
          </w:p>
        </w:tc>
      </w:tr>
      <w:tr w14:paraId="03D7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2C835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759" w:type="dxa"/>
          </w:tcPr>
          <w:p w14:paraId="36B90C8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每当有求生者惊恐过度时，你可以弃掉 3 张卡牌来伤害该求生者</w:t>
            </w:r>
          </w:p>
        </w:tc>
      </w:tr>
      <w:tr w14:paraId="073D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BAEF7C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759" w:type="dxa"/>
          </w:tcPr>
          <w:p w14:paraId="5DAD8E9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解锁「生命吸取」</w:t>
            </w:r>
          </w:p>
        </w:tc>
      </w:tr>
      <w:tr w14:paraId="66DA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6749F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759" w:type="dxa"/>
          </w:tcPr>
          <w:p w14:paraId="36D29C6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发生遭遇时，在攻击前伤害地点中的所有目标</w:t>
            </w:r>
          </w:p>
        </w:tc>
      </w:tr>
    </w:tbl>
    <w:p w14:paraId="069D5423">
      <w:pPr>
        <w:spacing w:after="80"/>
      </w:pPr>
    </w:p>
    <w:p w14:paraId="66361554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谋杀者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405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8E8"/>
          </w:tcPr>
          <w:p w14:paraId="78BD0D0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w="4759" w:type="dxa"/>
            <w:shd w:val="clear" w:color="auto" w:fill="E8E8E8"/>
          </w:tcPr>
          <w:p w14:paraId="61D6769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牌面</w:t>
            </w:r>
          </w:p>
        </w:tc>
      </w:tr>
      <w:tr w14:paraId="782D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4416D9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759" w:type="dxa"/>
          </w:tcPr>
          <w:p w14:paraId="6A43045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／（无效果）</w:t>
            </w:r>
          </w:p>
        </w:tc>
      </w:tr>
      <w:tr w14:paraId="0F17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038A2C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759" w:type="dxa"/>
          </w:tcPr>
          <w:p w14:paraId="136963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如果你在重现时遇到任何求生者，本回合 +3 力量</w:t>
            </w:r>
          </w:p>
        </w:tc>
      </w:tr>
      <w:tr w14:paraId="5553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0D272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759" w:type="dxa"/>
          </w:tcPr>
          <w:p w14:paraId="611D52C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解锁「死亡盛放」</w:t>
            </w:r>
          </w:p>
        </w:tc>
      </w:tr>
      <w:tr w14:paraId="4F18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BAFF9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759" w:type="dxa"/>
          </w:tcPr>
          <w:p w14:paraId="46BE0AE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力量 +1；在任意地点总计【封堵】×4（可以在多个地点使用）</w:t>
            </w:r>
          </w:p>
        </w:tc>
      </w:tr>
      <w:tr w14:paraId="5A2F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CF086A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759" w:type="dxa"/>
          </w:tcPr>
          <w:p w14:paraId="29CB16F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发生遭遇时，在攻击前伤害地点中的所有目标</w:t>
            </w:r>
          </w:p>
        </w:tc>
      </w:tr>
    </w:tbl>
    <w:p w14:paraId="340367E0">
      <w:pPr>
        <w:spacing w:after="80"/>
      </w:pPr>
    </w:p>
    <w:p w14:paraId="46C4DF79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三、我对各条效果的理解</w:t>
      </w:r>
    </w:p>
    <w:p w14:paraId="15B9766A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共用术语（先说清楚，后面才好问）</w:t>
      </w:r>
    </w:p>
    <w:p w14:paraId="7F1EDA4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惊吓：该求生者 +1 恐惧。场上最多 2 枚。已经 2 枚再被惊吓 = 惊恐过度：不上第三枚，所在地点发出响声。</w:t>
      </w:r>
    </w:p>
    <w:p w14:paraId="7836AF4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伤害：扣 1 点生命。满血变受伤；已经受伤再受伤就死亡，杀手立刻获胜。链锯轰鸣、生命吸取现在都是这样结算。</w:t>
      </w:r>
    </w:p>
    <w:p w14:paraId="7E865AC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消灭：死亡盛放那种，直接打死，不走「先受伤再死」。</w:t>
      </w:r>
    </w:p>
    <w:p w14:paraId="160EB59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搜索（杀手）：查当前格有没有求生者。搜到才开战。普通搜索占主要行动；进化附带的搜索我倾向不占行动，但这点要你确认。</w:t>
      </w:r>
    </w:p>
    <w:p w14:paraId="61C9898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重现：杀手回合开始时若在潜行，公开所在格、撤潜行，再做一次不占行动的强制搜索。搜到人就开战并收回合。</w:t>
      </w:r>
    </w:p>
    <w:p w14:paraId="26D4A9E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封堵：封的是门，不是房间。场上最多 7 块。虚线不能封。</w:t>
      </w:r>
    </w:p>
    <w:p w14:paraId="4E440AB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力量：遭遇比大小用。公开。上限 10。卡牌「本次攻击 +N」不是永久力量，且只有第一次攻击能选。</w:t>
      </w:r>
    </w:p>
    <w:p w14:paraId="24B058F8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屠夫</w:t>
      </w:r>
    </w:p>
    <w:p w14:paraId="7C77D23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1 级：什么都不做。开局只有起始力量 5。</w:t>
      </w:r>
    </w:p>
    <w:p w14:paraId="22C4D98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2 级：升到 2 的当下，永久力量 +1（5→6），一直留着。</w:t>
      </w:r>
    </w:p>
    <w:p w14:paraId="1624B2B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3 级：「残酷暴怒」入手。现有牌面：特殊、费 1，移动 1–2 并搜索；没找到人且拆了封堵则重复。</w:t>
      </w:r>
    </w:p>
    <w:p w14:paraId="6A1A367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4 级：两张「链锯轰鸣」都按快速打（本来是特殊、费 2）。等级还在 4 或 5 时一直算快速。这条代码里已经有了。</w:t>
      </w:r>
    </w:p>
    <w:p w14:paraId="16BD127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 级：见下一节「三名杀手共用的 5 级」。</w:t>
      </w:r>
    </w:p>
    <w:p w14:paraId="293F2C81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幽魂</w:t>
      </w:r>
    </w:p>
    <w:p w14:paraId="788B0CA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1 级：开局就有。只要发生遭遇，同地所有存活求生者各受一次惊吓。我倾向整场遭遇只吓一次（开战那一刻），不是每次攻击前都吓。</w:t>
      </w:r>
    </w:p>
    <w:p w14:paraId="614DE82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2 级：打出「呼啸而过」并走完路径、结算完路径惊吓之后，如果手里至少 2 张牌，杀手可以选：弃 2 张，然后在当前格搜索。</w:t>
      </w:r>
      <w:r>
        <w:rPr>
          <w:rFonts w:ascii="微软雅黑" w:hAnsi="微软雅黑" w:eastAsia="微软雅黑"/>
          <w:b w:val="0"/>
          <w:sz w:val="22"/>
          <w:highlight w:val="yellow"/>
        </w:rPr>
        <w:t>两张「呼啸而过」各能触发一次。手牌不够 2 张就没有这个选项。</w:t>
      </w:r>
    </w:p>
    <w:p w14:paraId="6407055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3 级：任意求生者进入「惊恐过度」（已有 2 恐惧又被惊吓）时，杀手如果手里至少 3 张牌，可以选：弃 3 张，对该人造成 1 点伤害。求生者回合被吓过度，我倾向同样能选。</w:t>
      </w:r>
    </w:p>
    <w:p w14:paraId="2B4803F3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4 级：「生命吸取」入手。现有牌面：特殊、费 2，伤害所有至少 1 枚恐惧的求生者。</w:t>
      </w:r>
    </w:p>
    <w:p w14:paraId="1E6D813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 级：与屠夫、谋杀者同一句牌面。</w:t>
      </w:r>
    </w:p>
    <w:p w14:paraId="63B0784B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谋杀者</w:t>
      </w:r>
    </w:p>
    <w:p w14:paraId="7F1B5468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1 级：什么都不做。开局只有起始力量 4。</w:t>
      </w:r>
    </w:p>
    <w:p w14:paraId="189CDAA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2 级：本回合开始因潜行而重现，并且重现时所在格有求生者（强制搜索会发现他们），则这个杀手回合力量 +3。回合结束清掉。没有潜行、或重现格没人，都不加。后来走路搜到人，也不补这个 +3。</w:t>
      </w:r>
    </w:p>
    <w:p w14:paraId="3EB67EB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这个 +3 是改本回合力量，不是「本次攻击 +3」。所以第一次、第二次攻击都吃得到；和「尾随」那种只能第一次选的加攻不是一回事。</w:t>
      </w:r>
    </w:p>
    <w:p w14:paraId="07BAE3F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3 级：「死亡盛放」入手。现有牌面：慢速、费 2，潜行 0–2；重现时消灭距离 1 以内所有求生者。</w:t>
      </w:r>
    </w:p>
    <w:p w14:paraId="48B8814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4 级：两件独立的事同时发生。第一，永久力量 +1。第二，立刻在地图上总计放 4 块封堵，可以拆开放到多个地点、任意地点（不必和杀手相邻）。封的仍是门。</w:t>
      </w:r>
    </w:p>
    <w:p w14:paraId="1473EE6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 级：与另外两人同一句牌面。</w:t>
      </w:r>
    </w:p>
    <w:p w14:paraId="7E875E1A">
      <w:pPr>
        <w:spacing w:before="240" w:after="160"/>
      </w:pPr>
      <w:r>
        <w:rPr>
          <w:rFonts w:ascii="微软雅黑" w:hAnsi="微软雅黑" w:eastAsia="微软雅黑"/>
          <w:b/>
          <w:color w:val="333333"/>
          <w:sz w:val="28"/>
        </w:rPr>
        <w:t>三名杀手共用的 5 级</w:t>
      </w:r>
    </w:p>
    <w:p w14:paraId="75B337B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牌面三张完全一样：「发生遭遇时，在攻击前伤害地点中的所有目标。」</w:t>
      </w:r>
    </w:p>
    <w:p w14:paraId="3BC7FC4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我目前的理解：搜到人、遭遇刚刚爆发的那一刻，对遭遇地点里所有存活求生者各造成 1 点伤害，然后才进入选人 / 第一次加攻 / 加防 / 掷骰。只触发一次，不是每打一个人之前都伤一轮。即将被打的那个人也在「所有目标」里，所以他可能先被进化伤害打成受伤，再挨遭遇那一下。</w:t>
      </w:r>
    </w:p>
    <w:p w14:paraId="60D590F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幽魂若同时有 1 级和 5 级：我倾向先惊吓全场同地，再伤害全场同地，再进入正常遭遇。顺序不对会改变「先受伤再被吓过度」还是反过来。</w:t>
      </w:r>
    </w:p>
    <w:p w14:paraId="1A7FB84E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四、现在程序里已经有的、还没有的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447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8E8E8"/>
          </w:tcPr>
          <w:p w14:paraId="770E1D0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条目</w:t>
            </w:r>
          </w:p>
        </w:tc>
        <w:tc>
          <w:tcPr>
            <w:tcW w:w="4759" w:type="dxa"/>
            <w:shd w:val="clear" w:color="auto" w:fill="E8E8E8"/>
          </w:tcPr>
          <w:p w14:paraId="05DB8E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 w14:paraId="3C8A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10F593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开局等级 1、起始力量 5 / 2 / 4</w:t>
            </w:r>
          </w:p>
        </w:tc>
        <w:tc>
          <w:tcPr>
            <w:tcW w:w="4759" w:type="dxa"/>
          </w:tcPr>
          <w:p w14:paraId="3C1D106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</w:t>
            </w:r>
          </w:p>
        </w:tc>
      </w:tr>
      <w:tr w14:paraId="466E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9C9F6C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摸牌堆空了还要摸才进化；上限 5</w:t>
            </w:r>
          </w:p>
        </w:tc>
        <w:tc>
          <w:tcPr>
            <w:tcW w:w="4759" w:type="dxa"/>
          </w:tcPr>
          <w:p w14:paraId="078F8FD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</w:t>
            </w:r>
          </w:p>
        </w:tc>
      </w:tr>
      <w:tr w14:paraId="331D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255AB0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升级不自动加力量</w:t>
            </w:r>
          </w:p>
        </w:tc>
        <w:tc>
          <w:tcPr>
            <w:tcW w:w="4759" w:type="dxa"/>
          </w:tcPr>
          <w:p w14:paraId="267030E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</w:t>
            </w:r>
          </w:p>
        </w:tc>
      </w:tr>
      <w:tr w14:paraId="0863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3A40F9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锁定牌按 unlockLevel 入手，超员自选弃</w:t>
            </w:r>
          </w:p>
        </w:tc>
        <w:tc>
          <w:tcPr>
            <w:tcW w:w="4759" w:type="dxa"/>
          </w:tcPr>
          <w:p w14:paraId="19123F3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</w:t>
            </w:r>
          </w:p>
        </w:tc>
      </w:tr>
      <w:tr w14:paraId="161F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EB2A5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屠夫 4 级：链锯轰鸣变快速</w:t>
            </w:r>
          </w:p>
        </w:tc>
        <w:tc>
          <w:tcPr>
            <w:tcW w:w="4759" w:type="dxa"/>
          </w:tcPr>
          <w:p w14:paraId="1439B7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</w:t>
            </w:r>
          </w:p>
        </w:tc>
      </w:tr>
      <w:tr w14:paraId="1200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F113F4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遭遇卡牌加攻只在第一次攻击能选</w:t>
            </w:r>
          </w:p>
        </w:tc>
        <w:tc>
          <w:tcPr>
            <w:tcW w:w="4759" w:type="dxa"/>
          </w:tcPr>
          <w:p w14:paraId="5408E22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已有（刚锁死）</w:t>
            </w:r>
          </w:p>
        </w:tc>
      </w:tr>
      <w:tr w14:paraId="3CC7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F3B4F6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屠夫 2 级力量 +1</w:t>
            </w:r>
          </w:p>
        </w:tc>
        <w:tc>
          <w:tcPr>
            <w:tcW w:w="4759" w:type="dxa"/>
          </w:tcPr>
          <w:p w14:paraId="666372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362B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216520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幽魂 1 级遭遇惊吓同地全部</w:t>
            </w:r>
          </w:p>
        </w:tc>
        <w:tc>
          <w:tcPr>
            <w:tcW w:w="4759" w:type="dxa"/>
          </w:tcPr>
          <w:p w14:paraId="39108EE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48AA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4F8EBC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幽魂 2 级呼啸后弃 2 搜索</w:t>
            </w:r>
          </w:p>
        </w:tc>
        <w:tc>
          <w:tcPr>
            <w:tcW w:w="4759" w:type="dxa"/>
          </w:tcPr>
          <w:p w14:paraId="50CADF8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5100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37E44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幽魂 3 级过度后弃 3 伤害</w:t>
            </w:r>
          </w:p>
        </w:tc>
        <w:tc>
          <w:tcPr>
            <w:tcW w:w="4759" w:type="dxa"/>
          </w:tcPr>
          <w:p w14:paraId="6035B64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5833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C96F5F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谋杀者 2 级重现遇人本回合 +3 力量</w:t>
            </w:r>
          </w:p>
        </w:tc>
        <w:tc>
          <w:tcPr>
            <w:tcW w:w="4759" w:type="dxa"/>
          </w:tcPr>
          <w:p w14:paraId="174B434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6C37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702EA2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谋杀者 4 级力量 +1，以及任意地点封堵 ×4</w:t>
            </w:r>
          </w:p>
        </w:tc>
        <w:tc>
          <w:tcPr>
            <w:tcW w:w="4759" w:type="dxa"/>
          </w:tcPr>
          <w:p w14:paraId="4CA4723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1A77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48E158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三人 5 级：攻击前伤害同地全部</w:t>
            </w:r>
          </w:p>
        </w:tc>
        <w:tc>
          <w:tcPr>
            <w:tcW w:w="4759" w:type="dxa"/>
          </w:tcPr>
          <w:p w14:paraId="61B3670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  <w:tr w14:paraId="6740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B6C251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查看杀手信息里逐级列出当前生效效果</w:t>
            </w:r>
          </w:p>
        </w:tc>
        <w:tc>
          <w:tcPr>
            <w:tcW w:w="4759" w:type="dxa"/>
          </w:tcPr>
          <w:p w14:paraId="605EC9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</w:tr>
    </w:tbl>
    <w:p w14:paraId="3AEE67BE">
      <w:pPr>
        <w:spacing w:after="80"/>
      </w:pPr>
    </w:p>
    <w:p w14:paraId="4DF51160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五、疑惑（请按编号回复）</w:t>
      </w:r>
    </w:p>
    <w:p w14:paraId="0CE83CD8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下面每一条都是「牌面没写死、或和现有规则打架」的地方。你回复时可以直接写「疑问 3：A」这种。没有回复的，我不会按自己的倾向写进引擎。</w:t>
      </w:r>
    </w:p>
    <w:p w14:paraId="0E20778F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　5 级「伤害」是几点？会不会直接打死？</w:t>
      </w:r>
    </w:p>
    <w:p w14:paraId="06DE8BC8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现有「伤害」都是 1 点生命：满血→受伤，受伤→死亡（杀手立刻胜）。「消灭」才是直接打死。</w:t>
      </w:r>
    </w:p>
    <w:p w14:paraId="706E030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倾向：5 级也是每人 1 点伤害，不是消灭。</w:t>
      </w:r>
    </w:p>
    <w:p w14:paraId="7CF605F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请确认：是 1 点伤害 / 还是直接消灭 / 还是别的。</w:t>
      </w:r>
    </w:p>
    <w:p w14:paraId="74FEAC56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2　5 级是遭遇开始时伤一次，还是每次攻击前都伤？</w:t>
      </w:r>
    </w:p>
    <w:p w14:paraId="03C6CB1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牌面是「发生遭遇时，在攻击前」。可以读成整场遭遇开头伤一轮，也可以读成每打一个人之前都伤一轮。</w:t>
      </w:r>
    </w:p>
    <w:p w14:paraId="6CC2AAD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倾向：整场遭遇只在开战那一刻伤一次。否则同地三人会被伤三次，和「地点中的所有目标」也不对称。</w:t>
      </w:r>
    </w:p>
    <w:p w14:paraId="5A80CDC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请确认：开战时一次 / 还是每个攻击对象前都来一次。</w:t>
      </w:r>
    </w:p>
    <w:p w14:paraId="0C78F22D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3　5 级的「所有目标」包不包括即将被打的那个人？已经受伤的人呢？</w:t>
      </w:r>
    </w:p>
    <w:p w14:paraId="2FADF35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倾向：同地所有还活着的求生者都算，包括第一个遭遇对象。已倒下的不算。</w:t>
      </w:r>
    </w:p>
    <w:p w14:paraId="5F057E0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若某人已经受伤，5 级这一下会打死他，杀手立刻获胜，遭遇是否还继续？倾向：立刻胜，遭遇结束。</w:t>
      </w:r>
    </w:p>
    <w:p w14:paraId="2277E8E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请确认这两点。</w:t>
      </w:r>
    </w:p>
    <w:p w14:paraId="1DD04600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4　5 级伤害能不能出示古代护符？</w:t>
      </w:r>
    </w:p>
    <w:p w14:paraId="0B31DB6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现在的规则：非遭遇伤害可以出示护符；遭遇里的攻击本身不能用护符挡（走加防和掷骰）。</w:t>
      </w:r>
    </w:p>
    <w:p w14:paraId="6FAE023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 级写在「攻击前」，算遭遇里的效果，但又不是那次比大小。</w:t>
      </w:r>
    </w:p>
    <w:p w14:paraId="597E760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请确认：能出示护符 / 不能出示。若能，是每人分别选，还是怎样。</w:t>
      </w:r>
    </w:p>
    <w:p w14:paraId="400622AC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5　幽魂 1 级惊吓：整场一次，还是每次攻击前？吓哪些人？</w:t>
      </w:r>
    </w:p>
    <w:p w14:paraId="3BA1E5F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倾向：开战那一刻，同地所有存活求生者各 +1 恐惧。不是每次攻击前。距离就是「同一格」，不是距离 1。</w:t>
      </w:r>
    </w:p>
    <w:p w14:paraId="632A914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请确认。另外：搜到人但还没点遭遇对象之前就吓，对吗？</w:t>
      </w:r>
    </w:p>
    <w:p w14:paraId="624B59B6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6　幽魂同时有 1 级惊吓和 5 级伤害时，谁先谁后？</w:t>
      </w:r>
    </w:p>
    <w:p w14:paraId="5EF1D11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顺序会影响「先受伤再被吓过度」还是「先过度再被伤」。</w:t>
      </w:r>
    </w:p>
    <w:p w14:paraId="1DB3FD8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倾向：先惊吓，再伤害，再进入选人 / 加攻 / 加防。</w:t>
      </w:r>
    </w:p>
    <w:p w14:paraId="0B99F59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请确认顺序。</w:t>
      </w:r>
    </w:p>
    <w:p w14:paraId="6EA52264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7　幽魂 2 级：弃 2 张搜索，细节</w:t>
      </w:r>
    </w:p>
    <w:p w14:paraId="025B60B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A. 是可选项（「可以」），不是强制？</w:t>
      </w:r>
    </w:p>
    <w:p w14:paraId="3CEB1A8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B. 必须先走完呼啸路径并结算惊吓，再选弃牌搜索？</w:t>
      </w:r>
    </w:p>
    <w:p w14:paraId="5DC2649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C. 搜索的是走完后的当前格？搜到人会开战、收回合？</w:t>
      </w:r>
    </w:p>
    <w:p w14:paraId="3A30A49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D. 这次搜索占不占主要行动 / 特殊行动？（倾向：不占，是进化附带）</w:t>
      </w:r>
    </w:p>
    <w:p w14:paraId="51EED66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E. 手里不足 2 张：不能搜，还是允许少弃？</w:t>
      </w:r>
    </w:p>
    <w:p w14:paraId="76F153A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F. 两张「呼啸而过」是否各能触发一次？</w:t>
      </w:r>
    </w:p>
    <w:p w14:paraId="1E101B2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G. 弃的 2 张由杀手自选，进弃牌堆？</w:t>
      </w:r>
    </w:p>
    <w:p w14:paraId="7E03D04D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8　幽魂 3 级：什么叫「惊恐过度」，能触发几次？</w:t>
      </w:r>
    </w:p>
    <w:p w14:paraId="75F3C91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现有引擎：恐惧满 2 后再被惊吓 = 惊恐过度，所在地响一声，不上第三枚。</w:t>
      </w:r>
    </w:p>
    <w:p w14:paraId="34D0FA5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A. 是不是就是这个「过度」？每次有人进入过度都能选一次？</w:t>
      </w:r>
    </w:p>
    <w:p w14:paraId="16031DB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B. 同一人同一回合被过度两次（例如被吓两次），能选两次吗？</w:t>
      </w:r>
    </w:p>
    <w:p w14:paraId="1A67E4E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C. 求生者回合里被吓过度（尖叫、预告、路径惊吓等），杀手也立刻能选弃 3 伤害吗？</w:t>
      </w:r>
    </w:p>
    <w:p w14:paraId="77BAB66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D. 手里不足 3 张就不能用？</w:t>
      </w:r>
    </w:p>
    <w:p w14:paraId="5209334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E. 这次伤害是 1 点吗？护符能不能挡？（倾向：1 点，非遭遇，能挡）</w:t>
      </w:r>
    </w:p>
    <w:p w14:paraId="4EA0F9C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F. 可选，所以必须停下来等杀手点「弃牌伤害」或「不用」？</w:t>
      </w:r>
    </w:p>
    <w:p w14:paraId="47364596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9　谋杀者 2 级：什么叫「重现时遇到」，+3 何时加上、何时拿掉？</w:t>
      </w:r>
    </w:p>
    <w:p w14:paraId="29A30F3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A. 「重现」是否只指回合开始那次解除潜行 + 强制搜索？中途自己解除潜行算不算？</w:t>
      </w:r>
    </w:p>
    <w:p w14:paraId="0EDC90E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B. 「遇到」是重现格里有人，还是强制搜索确实发现了人？（两者通常相同）</w:t>
      </w:r>
    </w:p>
    <w:p w14:paraId="5E89DAC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C. 重现没人、本回合稍后搜到人，还加不加这 +3？（倾向：不加）</w:t>
      </w:r>
    </w:p>
    <w:p w14:paraId="652019D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D. +3 是改本回合力量，第一次和后续攻击都算，对吗？</w:t>
      </w:r>
    </w:p>
    <w:p w14:paraId="48E3DC7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E. 回合结束（含遭遇结束后摸牌结束回合）是否清掉这 +3？</w:t>
      </w:r>
    </w:p>
    <w:p w14:paraId="766C3D5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F. 若本回合又打出「疯狂」+2 力量，是否和这 +3 叠加？</w:t>
      </w:r>
    </w:p>
    <w:p w14:paraId="2ED040B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G. 力量上限 10，+3 后超过 10 是截断还是允许？</w:t>
      </w:r>
    </w:p>
    <w:p w14:paraId="2B0B096D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10　谋杀者 4 级：封堵 ×4 什么时候放、怎么放？</w:t>
      </w:r>
    </w:p>
    <w:p w14:paraId="33FA80B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A. 是升到 4 级当下立刻放 4 块，还是获得一个以后随时可用的能力？</w:t>
      </w:r>
    </w:p>
    <w:p w14:paraId="451BD6B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B. 「任意地点」是否整张地图任意门，不必和杀手相邻、也不必在杀手所在格？</w:t>
      </w:r>
    </w:p>
    <w:p w14:paraId="2E7E6A9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C. 「总计 ×4、可在多个地点」：是选 4 扇门，可以分在不同房间？</w:t>
      </w:r>
    </w:p>
    <w:p w14:paraId="144D75D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D. 一个房间有多扇门时，是否还要像设障那样指定哪一扇？</w:t>
      </w:r>
    </w:p>
    <w:p w14:paraId="70DF630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E. 场上已有封堵、再放会超过 7 的上限时：跳过、自选挪旧封堵、还是别的？</w:t>
      </w:r>
    </w:p>
    <w:p w14:paraId="60338D0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F. 选点是否走我们统一的规则：行动区确认才落下；再点同一地点取消该次选择；连续选点只在最后确认？</w:t>
      </w:r>
    </w:p>
    <w:p w14:paraId="1BB4C70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G. 力量 +1 和放 4 块封堵是同时、立刻发生，对吗？</w:t>
      </w:r>
    </w:p>
    <w:p w14:paraId="72F02B12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11　屠夫 2 级 / 谋杀者 4 级的「力量 +1」</w:t>
      </w:r>
    </w:p>
    <w:p w14:paraId="5F628D2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倾向：升到该级当下永久 +1，公开，一直保留。不是本回合临时。</w:t>
      </w:r>
    </w:p>
    <w:p w14:paraId="26DA83D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请确认。并确认是否受力量上限 10 限制。</w:t>
      </w:r>
    </w:p>
    <w:p w14:paraId="6D913CB5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12　5 级先伤之后，遭遇还怎么走？</w:t>
      </w:r>
    </w:p>
    <w:p w14:paraId="1B40734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若 5 级把同地所有人打成受伤、但没人死：然后是否仍要选第一个对象、杀手仍只能在第一次攻击选加攻、求生者再加防掷骰？</w:t>
      </w:r>
    </w:p>
    <w:p w14:paraId="213862E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倾向：是，进化伤害和遭遇攻击是两步，互不替代。</w:t>
      </w:r>
    </w:p>
    <w:p w14:paraId="703D18D8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若 5 级已经打死人：倾向立刻获胜，不再选加攻。</w:t>
      </w:r>
    </w:p>
    <w:p w14:paraId="4BBE8E8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请确认。</w:t>
      </w:r>
    </w:p>
    <w:p w14:paraId="07F98389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13　界面要公开到什么程度？</w:t>
      </w:r>
    </w:p>
    <w:p w14:paraId="47C985D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规则说等级和力量立刻公开。</w:t>
      </w:r>
    </w:p>
    <w:p w14:paraId="4DC9FDC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「查看杀手信息」是否要从 1 级列到当前级，让双方都看见已经生效的原文？</w:t>
      </w:r>
    </w:p>
    <w:p w14:paraId="775EF4A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谋杀者 2 级的「本回合 +3」要不要在力量数字旁边单独标出来（例如力量 4+3），以免和永久力量混在一起？</w:t>
      </w:r>
    </w:p>
    <w:p w14:paraId="683C99BB">
      <w:pPr>
        <w:spacing w:before="240" w:after="160"/>
      </w:pPr>
      <w:r>
        <w:rPr>
          <w:rFonts w:ascii="微软雅黑" w:hAnsi="微软雅黑" w:eastAsia="微软雅黑"/>
          <w:b/>
          <w:color w:val="444444"/>
          <w:sz w:val="24"/>
        </w:rPr>
        <w:t>疑问 14　有没有牌面上看不见、但你还想加的进化规则？</w:t>
      </w:r>
    </w:p>
    <w:p w14:paraId="2352A8E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例如：升级时要不要停下来让杀手看一眼新效果；5 级伤害要不要进战报并写清伤了谁；幽魂 2 / 3 级弃牌是否允许弃锁定牌（入手后已是普通牌，倾向可以）。</w:t>
      </w:r>
    </w:p>
    <w:p w14:paraId="5275D87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有就写在回复里。没有就按上面的倾向，等你点头再做。</w:t>
      </w:r>
    </w:p>
    <w:p w14:paraId="4D730EA7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六、我不会自行决定的事</w:t>
      </w:r>
    </w:p>
    <w:p w14:paraId="775D438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1. 不把 5 级理解成「免费再打一轮遭遇」。</w:t>
      </w:r>
    </w:p>
    <w:p w14:paraId="65B395B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2. 不把谋杀者 2 级的 +3 力量当成「本次攻击 +3」（那就只对第一次有</w:t>
      </w:r>
      <w:bookmarkStart w:id="0" w:name="_GoBack"/>
      <w:bookmarkEnd w:id="0"/>
      <w:r>
        <w:rPr>
          <w:rFonts w:ascii="微软雅黑" w:hAnsi="微软雅黑" w:eastAsia="微软雅黑"/>
          <w:b w:val="0"/>
          <w:sz w:val="22"/>
        </w:rPr>
        <w:t>效）。</w:t>
      </w:r>
    </w:p>
    <w:p w14:paraId="3435729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3. 不在升级时偷偷加牌面上没有的力量。</w:t>
      </w:r>
    </w:p>
    <w:p w14:paraId="0A13D9A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4. 不把「/」当成隐藏效果。</w:t>
      </w:r>
    </w:p>
    <w:p w14:paraId="5C2BB93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5. 疑问 1～14 你没回的，先不动对应代码。</w:t>
      </w:r>
    </w:p>
    <w:p w14:paraId="7A6F3E71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七、建议你回复的最短格式</w:t>
      </w:r>
    </w:p>
    <w:p w14:paraId="376D96E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1：1 点伤害</w:t>
      </w:r>
    </w:p>
    <w:p w14:paraId="1FC9E4A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2：开战时一次</w:t>
      </w:r>
    </w:p>
    <w:p w14:paraId="73320BA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3：包括即将被打的人；打死就立刻胜</w:t>
      </w:r>
    </w:p>
    <w:p w14:paraId="610E59B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4：不能出示护符</w:t>
      </w:r>
    </w:p>
    <w:p w14:paraId="6A1A867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5：开战时同地各吓一次</w:t>
      </w:r>
    </w:p>
    <w:p w14:paraId="1ADC5F9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6：先惊吓，再伤害</w:t>
      </w:r>
    </w:p>
    <w:p w14:paraId="27BE484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7：A 可选；B 走完再选；C 当前格能开战；D 不占行动；E 不足 2 张不能搜；F 每张呼啸一次；G 自选进弃牌</w:t>
      </w:r>
    </w:p>
    <w:p w14:paraId="794F355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8：按你的口径逐条写</w:t>
      </w:r>
    </w:p>
    <w:p w14:paraId="53172FE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疑问 9～14：按你的口径逐条写</w:t>
      </w:r>
    </w:p>
    <w:p w14:paraId="396AC914">
      <w:pPr>
        <w:spacing w:before="0" w:after="120" w:line="324" w:lineRule="auto"/>
      </w:pPr>
    </w:p>
    <w:p w14:paraId="7EBBAC3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上面第七节只是示例写法，不是我替你选的答案。你怎么定，我就怎么做。</w:t>
      </w:r>
    </w:p>
    <w:p w14:paraId="040658D1">
      <w:pPr>
        <w:spacing w:before="320" w:after="160"/>
      </w:pPr>
      <w:r>
        <w:rPr>
          <w:rFonts w:ascii="微软雅黑" w:hAnsi="微软雅黑" w:eastAsia="微软雅黑"/>
          <w:b/>
          <w:color w:val="1A1A1A"/>
          <w:sz w:val="32"/>
        </w:rPr>
        <w:t>八、叠加举例（方便对表）</w:t>
      </w:r>
    </w:p>
    <w:p w14:paraId="16E1F68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屠夫 4 级：力量已是 6（起始 5 + 2 级的 +1）；残酷暴怒在手里或已进牌库循环；链锯轰鸣按快速打。还没有 5 级先伤。</w:t>
      </w:r>
    </w:p>
    <w:p w14:paraId="0D20E308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幽魂开局：第一次搜到人开战，同地所有人先被惊吓，再进入选人 / 加攻。还没有 5 级先伤。</w:t>
      </w:r>
    </w:p>
    <w:p w14:paraId="021626B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幽魂 5 级：开战时先惊吓同地全部，再伤害同地全部，再选人。1～4 级效果都还在：呼啸后仍可弃 2 搜索，过度仍可弃 3 伤害，生命吸取已解锁。</w:t>
      </w:r>
    </w:p>
    <w:p w14:paraId="37674CC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谋杀者 2 级且本回合重现遇人：力量本回合按 7 算（4+3）。打第二名时这 7 还在；若再打出尾随，只有第一次攻击额外 +1。</w:t>
      </w:r>
    </w:p>
    <w:p w14:paraId="06FEB4EA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2"/>
        </w:rPr>
        <w:t>谋杀者 4 级：永久力量再 +1；若本回合同时满足 2 级，力量是「永久 5 + 本回合 3」。并立刻处理 4 块封堵。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F7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4952</Words>
  <Characters>5073</Characters>
  <Lines>0</Lines>
  <Paragraphs>0</Paragraphs>
  <TotalTime>92</TotalTime>
  <ScaleCrop>false</ScaleCrop>
  <LinksUpToDate>false</LinksUpToDate>
  <CharactersWithSpaces>5477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a'ゞ南慕辰</cp:lastModifiedBy>
  <dcterms:modified xsi:type="dcterms:W3CDTF">2026-09-13T14:39:24Z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eyJoZGlkIjoiNmZlOTNjNTI1ZjlmMGMwODQwMDdiMDUyYzA2MzBhNDQiLCJ1c2VySWQiOiI0NTI2NDc1MTMifQ==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10E9DEF3795047898469FBAC39BFDC22_12</vt:lpwstr>
  </property>
</Properties>
</file>